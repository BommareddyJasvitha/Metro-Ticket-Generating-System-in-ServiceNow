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87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53D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7AF3E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14:paraId="6CBE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1B35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SWUID2026190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740D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76458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14:paraId="1441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5AB87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>
      <w:pPr>
        <w:rPr>
          <w:rFonts w:ascii="Times New Roman" w:hAnsi="Times New Roman" w:cs="Times New Roman"/>
          <w:sz w:val="24"/>
          <w:szCs w:val="24"/>
        </w:rPr>
      </w:pPr>
    </w:p>
    <w:p w14:paraId="28357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2104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D6BE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3552" w:type="dxa"/>
          </w:tcPr>
          <w:p w14:paraId="408AB9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14:paraId="2DC7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4119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14:paraId="5C4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808C2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14:paraId="6C97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DF217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14:paraId="309E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E1D1E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14:paraId="4F8E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81F0A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>
      <w:pPr>
        <w:rPr>
          <w:rFonts w:ascii="Times New Roman" w:hAnsi="Times New Roman" w:cs="Times New Roman"/>
          <w:sz w:val="24"/>
          <w:szCs w:val="24"/>
        </w:rPr>
      </w:pPr>
    </w:p>
    <w:p w14:paraId="0B10EE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F3F"/>
    <w:rsid w:val="00B14F90"/>
    <w:rsid w:val="00B15291"/>
    <w:rsid w:val="00B47730"/>
    <w:rsid w:val="00CB0664"/>
    <w:rsid w:val="00D43116"/>
    <w:rsid w:val="00FC693F"/>
    <w:rsid w:val="159804E3"/>
    <w:rsid w:val="49E2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31B5C-D067-45E2-B962-0016CE28A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219</Words>
  <Characters>1399</Characters>
  <Lines>11</Lines>
  <Paragraphs>3</Paragraphs>
  <TotalTime>1</TotalTime>
  <ScaleCrop>false</ScaleCrop>
  <LinksUpToDate>false</LinksUpToDate>
  <CharactersWithSpaces>1585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2026-09-05T16:50:00Z</dcterms:created>
  <dc:creator>python-docx</dc:creator>
  <dc:description>generated by python-docx</dc:description>
  <cp:lastModifiedBy>WPS_1781224173</cp:lastModifiedBy>
  <dcterms:modified xsi:type="dcterms:W3CDTF">2026-09-16T05:45:40Z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05A1E96E96814C5D844EBAC77E538627_12</vt:lpwstr>
  </property>
</Properties>
</file>