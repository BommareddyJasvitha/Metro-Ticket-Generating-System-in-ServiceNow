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A1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>Project Design Phase</w:t>
      </w:r>
    </w:p>
    <w:p w14:paraId="174764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61D0C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FB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32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14:paraId="51847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D85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F8C94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SWUID2026190</w:t>
            </w:r>
            <w:r>
              <w:rPr>
                <w:rFonts w:hint="default" w:ascii="Times New Roman" w:hAnsi="Times New Roman" w:cs="Times New Roman"/>
                <w:sz w:val="20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2284A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A9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A07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14:paraId="253DD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Problem – Solution Fit</w:t>
      </w:r>
    </w:p>
    <w:p w14:paraId="04252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Problem–Solution Fit identifies the main commuter problems in metro ticket booking and shows how the proposed ServiceNow solution directly addresses them.</w:t>
      </w:r>
    </w:p>
    <w:p w14:paraId="302C4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Purpose</w:t>
      </w:r>
    </w:p>
    <w:p w14:paraId="0E806C1E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Reduce waiting time and manual effort during metro ticket booking.</w:t>
      </w:r>
    </w:p>
    <w:p w14:paraId="3E824E19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Provide a simple digital booking experience through ServiceNow.</w:t>
      </w:r>
    </w:p>
    <w:p w14:paraId="3D343E8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Automate fare calculation and reduce calculation errors.</w:t>
      </w:r>
    </w:p>
    <w:p w14:paraId="2B7C97A7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Generate QR-based digital tickets for convenient access.</w:t>
      </w:r>
    </w:p>
    <w:p w14:paraId="47A69EDB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Support digital payment options such as UPI and cards.</w:t>
      </w:r>
    </w:p>
    <w:p w14:paraId="12E667C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Reduce paper usage and improve operational efficiency.</w:t>
      </w:r>
    </w:p>
    <w:p w14:paraId="7035B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59A2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Metro Ticket Generating System – Problem–Solution Fit Canvas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73B33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EBEB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14:paraId="2C688E36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111A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14:paraId="51C8A0A3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Long queues, manual ticket purchase, fare calculation difficulty, physical 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7B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14:paraId="210F94EF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14:paraId="77BE6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42E4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14:paraId="5B7BFB74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Book a 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0F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14:paraId="2AB49085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77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14:paraId="6F7F0791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14:paraId="0844C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290A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14:paraId="6F6CA85C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Peak-hour travel, urgent journeys, long queues, lack 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5458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14:paraId="473339C7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2D55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CH  CHANNELS OF AWARENESS</w:t>
            </w:r>
          </w:p>
          <w:p w14:paraId="34764631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14:paraId="744AE3DE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2BFD5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580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14:paraId="68645AE7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BFA1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14:paraId="5AEAAE85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559D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14:paraId="1E6CB0F6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14:paraId="10F52D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References</w:t>
      </w:r>
    </w:p>
    <w:p w14:paraId="55C9A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https://www.ideahackers.network/problem-solution-fit-canvas/</w:t>
      </w:r>
    </w:p>
    <w:p w14:paraId="2EA5F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https://medium.com/@epicantus/problem-solution-fit-canvas-aa3dd59cb4fe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5F0"/>
    <w:rsid w:val="009B3C05"/>
    <w:rsid w:val="00AA1D8D"/>
    <w:rsid w:val="00B47730"/>
    <w:rsid w:val="00CB0664"/>
    <w:rsid w:val="00FC693F"/>
    <w:rsid w:val="2C2F7A16"/>
    <w:rsid w:val="3F55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354</Words>
  <Characters>2327</Characters>
  <Lines>19</Lines>
  <Paragraphs>5</Paragraphs>
  <TotalTime>0</TotalTime>
  <ScaleCrop>false</ScaleCrop>
  <LinksUpToDate>false</LinksUpToDate>
  <CharactersWithSpaces>2648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2026-09-05T14:23:00Z</dcterms:created>
  <dc:creator>python-docx</dc:creator>
  <dc:description>generated by python-docx</dc:description>
  <cp:lastModifiedBy>WPS_1781224173</cp:lastModifiedBy>
  <dcterms:modified xsi:type="dcterms:W3CDTF">2026-09-16T05:42:38Z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10690F1D3AE1411590DCC7A15A14644B_12</vt:lpwstr>
  </property>
</Properties>
</file>