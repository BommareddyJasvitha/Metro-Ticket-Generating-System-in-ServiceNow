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C7A3A6">
      <w:pPr>
        <w:jc w:val="center"/>
        <w:rPr>
          <w:rFonts w:ascii="Times New Roman" w:hAnsi="Times New Roman" w:cs="Times New Roman"/>
          <w:sz w:val="24"/>
          <w:szCs w:val="24"/>
        </w:rPr>
      </w:pPr>
      <w:r>
        <w:rPr>
          <w:rFonts w:ascii="Times New Roman" w:hAnsi="Times New Roman" w:cs="Times New Roman"/>
          <w:b/>
          <w:sz w:val="24"/>
          <w:szCs w:val="24"/>
        </w:rPr>
        <w:t>Ideation Phase</w:t>
      </w:r>
    </w:p>
    <w:p w14:paraId="15DE02D4">
      <w:pPr>
        <w:jc w:val="center"/>
        <w:rPr>
          <w:rFonts w:ascii="Times New Roman" w:hAnsi="Times New Roman" w:cs="Times New Roman"/>
          <w:sz w:val="24"/>
          <w:szCs w:val="24"/>
        </w:rPr>
      </w:pPr>
      <w:r>
        <w:rPr>
          <w:rFonts w:ascii="Times New Roman" w:hAnsi="Times New Roman" w:cs="Times New Roman"/>
          <w:b/>
          <w:sz w:val="24"/>
          <w:szCs w:val="24"/>
        </w:rPr>
        <w:t>Define the Problem Statements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2FC0C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011F4B99">
            <w:pPr>
              <w:spacing w:after="0" w:line="240" w:lineRule="auto"/>
              <w:rPr>
                <w:rFonts w:ascii="Times New Roman" w:hAnsi="Times New Roman" w:cs="Times New Roman"/>
                <w:sz w:val="24"/>
                <w:szCs w:val="24"/>
              </w:rPr>
            </w:pPr>
            <w:r>
              <w:rPr>
                <w:rFonts w:ascii="Times New Roman" w:hAnsi="Times New Roman" w:cs="Times New Roman"/>
                <w:sz w:val="24"/>
                <w:szCs w:val="24"/>
              </w:rPr>
              <w:t>Date</w:t>
            </w:r>
          </w:p>
        </w:tc>
        <w:tc>
          <w:tcPr>
            <w:tcW w:w="5184" w:type="dxa"/>
            <w:vAlign w:val="center"/>
          </w:tcPr>
          <w:p w14:paraId="28A3D21F">
            <w:pPr>
              <w:spacing w:after="0" w:line="240" w:lineRule="auto"/>
              <w:rPr>
                <w:rFonts w:ascii="Times New Roman" w:hAnsi="Times New Roman" w:cs="Times New Roman"/>
                <w:sz w:val="24"/>
                <w:szCs w:val="24"/>
              </w:rPr>
            </w:pPr>
            <w:r>
              <w:rPr>
                <w:rFonts w:ascii="Times New Roman" w:hAnsi="Times New Roman" w:cs="Times New Roman"/>
                <w:sz w:val="24"/>
                <w:szCs w:val="24"/>
              </w:rPr>
              <w:t>5 September 2026</w:t>
            </w:r>
          </w:p>
        </w:tc>
      </w:tr>
      <w:tr w14:paraId="7D004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11F2A77E">
            <w:pPr>
              <w:spacing w:after="0" w:line="240" w:lineRule="auto"/>
              <w:rPr>
                <w:rFonts w:ascii="Times New Roman" w:hAnsi="Times New Roman" w:cs="Times New Roman"/>
                <w:sz w:val="24"/>
                <w:szCs w:val="24"/>
              </w:rPr>
            </w:pPr>
            <w:r>
              <w:rPr>
                <w:rFonts w:ascii="Times New Roman" w:hAnsi="Times New Roman" w:cs="Times New Roman"/>
                <w:sz w:val="24"/>
                <w:szCs w:val="24"/>
              </w:rPr>
              <w:t>Team ID</w:t>
            </w:r>
          </w:p>
        </w:tc>
        <w:tc>
          <w:tcPr>
            <w:tcW w:w="5184" w:type="dxa"/>
            <w:vAlign w:val="center"/>
          </w:tcPr>
          <w:p w14:paraId="25104A54">
            <w:pPr>
              <w:spacing w:after="0" w:line="240" w:lineRule="auto"/>
              <w:rPr>
                <w:rFonts w:hint="default" w:ascii="Times New Roman" w:hAnsi="Times New Roman" w:cs="Times New Roman"/>
                <w:sz w:val="24"/>
                <w:szCs w:val="24"/>
                <w:lang w:val="en-US"/>
              </w:rPr>
            </w:pPr>
            <w:r>
              <w:rPr>
                <w:rFonts w:ascii="Times New Roman" w:hAnsi="Times New Roman" w:cs="Times New Roman"/>
                <w:sz w:val="24"/>
                <w:szCs w:val="24"/>
              </w:rPr>
              <w:t>SWUID2026190</w:t>
            </w:r>
            <w:r>
              <w:rPr>
                <w:rFonts w:hint="default" w:ascii="Times New Roman" w:hAnsi="Times New Roman" w:cs="Times New Roman"/>
                <w:sz w:val="24"/>
                <w:szCs w:val="24"/>
                <w:lang w:val="en-US"/>
              </w:rPr>
              <w:t>398</w:t>
            </w:r>
            <w:bookmarkStart w:id="0" w:name="_GoBack"/>
            <w:bookmarkEnd w:id="0"/>
          </w:p>
        </w:tc>
      </w:tr>
      <w:tr w14:paraId="0FF51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0EC4E16C">
            <w:pPr>
              <w:spacing w:after="0" w:line="240" w:lineRule="auto"/>
              <w:rPr>
                <w:rFonts w:ascii="Times New Roman" w:hAnsi="Times New Roman" w:cs="Times New Roman"/>
                <w:sz w:val="24"/>
                <w:szCs w:val="24"/>
              </w:rPr>
            </w:pPr>
            <w:r>
              <w:rPr>
                <w:rFonts w:ascii="Times New Roman" w:hAnsi="Times New Roman" w:cs="Times New Roman"/>
                <w:sz w:val="24"/>
                <w:szCs w:val="24"/>
              </w:rPr>
              <w:t>Project Name</w:t>
            </w:r>
          </w:p>
        </w:tc>
        <w:tc>
          <w:tcPr>
            <w:tcW w:w="5184" w:type="dxa"/>
            <w:vAlign w:val="center"/>
          </w:tcPr>
          <w:p w14:paraId="3208A029">
            <w:pPr>
              <w:spacing w:after="0" w:line="240" w:lineRule="auto"/>
              <w:rPr>
                <w:rFonts w:ascii="Times New Roman" w:hAnsi="Times New Roman" w:cs="Times New Roman"/>
                <w:sz w:val="24"/>
                <w:szCs w:val="24"/>
              </w:rPr>
            </w:pPr>
            <w:r>
              <w:rPr>
                <w:rFonts w:ascii="Times New Roman" w:hAnsi="Times New Roman" w:cs="Times New Roman"/>
                <w:sz w:val="24"/>
                <w:szCs w:val="24"/>
              </w:rPr>
              <w:t>Metro Ticket Generating System in ServiceNow</w:t>
            </w:r>
          </w:p>
        </w:tc>
      </w:tr>
      <w:tr w14:paraId="7B25F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48F3CC1E">
            <w:pPr>
              <w:spacing w:after="0" w:line="240" w:lineRule="auto"/>
              <w:rPr>
                <w:rFonts w:ascii="Times New Roman" w:hAnsi="Times New Roman" w:cs="Times New Roman"/>
                <w:sz w:val="24"/>
                <w:szCs w:val="24"/>
              </w:rPr>
            </w:pPr>
            <w:r>
              <w:rPr>
                <w:rFonts w:ascii="Times New Roman" w:hAnsi="Times New Roman" w:cs="Times New Roman"/>
                <w:sz w:val="24"/>
                <w:szCs w:val="24"/>
              </w:rPr>
              <w:t>Maximum Marks</w:t>
            </w:r>
          </w:p>
        </w:tc>
        <w:tc>
          <w:tcPr>
            <w:tcW w:w="5184" w:type="dxa"/>
            <w:vAlign w:val="center"/>
          </w:tcPr>
          <w:p w14:paraId="4BEA6B5F">
            <w:pPr>
              <w:spacing w:after="0" w:line="240" w:lineRule="auto"/>
              <w:rPr>
                <w:rFonts w:ascii="Times New Roman" w:hAnsi="Times New Roman" w:cs="Times New Roman"/>
                <w:sz w:val="24"/>
                <w:szCs w:val="24"/>
              </w:rPr>
            </w:pPr>
            <w:r>
              <w:rPr>
                <w:rFonts w:ascii="Times New Roman" w:hAnsi="Times New Roman" w:cs="Times New Roman"/>
                <w:sz w:val="24"/>
                <w:szCs w:val="24"/>
              </w:rPr>
              <w:t>2 Marks</w:t>
            </w:r>
          </w:p>
        </w:tc>
      </w:tr>
    </w:tbl>
    <w:p w14:paraId="7ABB09EF">
      <w:pPr>
        <w:rPr>
          <w:rFonts w:ascii="Times New Roman" w:hAnsi="Times New Roman" w:cs="Times New Roman"/>
          <w:sz w:val="24"/>
          <w:szCs w:val="24"/>
        </w:rPr>
      </w:pPr>
    </w:p>
    <w:p w14:paraId="747901F1">
      <w:pPr>
        <w:rPr>
          <w:rFonts w:ascii="Times New Roman" w:hAnsi="Times New Roman" w:cs="Times New Roman"/>
          <w:sz w:val="24"/>
          <w:szCs w:val="24"/>
        </w:rPr>
      </w:pPr>
      <w:r>
        <w:rPr>
          <w:rFonts w:ascii="Times New Roman" w:hAnsi="Times New Roman" w:cs="Times New Roman"/>
          <w:b/>
          <w:sz w:val="24"/>
          <w:szCs w:val="24"/>
        </w:rPr>
        <w:t>Customer Problem Statement Template:</w:t>
      </w:r>
    </w:p>
    <w:p w14:paraId="614C7EF3">
      <w:pPr>
        <w:rPr>
          <w:rFonts w:ascii="Times New Roman" w:hAnsi="Times New Roman" w:cs="Times New Roman"/>
          <w:sz w:val="24"/>
          <w:szCs w:val="24"/>
        </w:rPr>
      </w:pPr>
      <w:r>
        <w:rPr>
          <w:rFonts w:ascii="Times New Roman" w:hAnsi="Times New Roman" w:cs="Times New Roman"/>
          <w:sz w:val="24"/>
          <w:szCs w:val="24"/>
        </w:rPr>
        <w:t>Create a problem statement to understand the customer's point of view. The Customer Problem Statement template helps focus on what matters to create better customer experiences.</w:t>
      </w:r>
    </w:p>
    <w:p w14:paraId="4EAF089E">
      <w:pPr>
        <w:rPr>
          <w:rFonts w:ascii="Times New Roman" w:hAnsi="Times New Roman" w:cs="Times New Roman"/>
          <w:sz w:val="24"/>
          <w:szCs w:val="24"/>
        </w:rPr>
      </w:pPr>
      <w:r>
        <w:rPr>
          <w:rFonts w:ascii="Times New Roman" w:hAnsi="Times New Roman" w:cs="Times New Roman"/>
          <w:sz w:val="24"/>
          <w:szCs w:val="24"/>
        </w:rPr>
        <w:t>A well-articulated customer problem statement helps the team identify the challenges customers face and understand how they perceive the product or service.</w:t>
      </w:r>
    </w:p>
    <w:p w14:paraId="2BEA7529">
      <w:pPr>
        <w:rPr>
          <w:rFonts w:ascii="Times New Roman" w:hAnsi="Times New Roman" w:cs="Times New Roman"/>
          <w:sz w:val="24"/>
          <w:szCs w:val="24"/>
        </w:rPr>
      </w:pPr>
      <w:r>
        <w:rPr>
          <w:rFonts w:ascii="Times New Roman" w:hAnsi="Times New Roman" w:cs="Times New Roman"/>
          <w:b/>
          <w:sz w:val="24"/>
          <w:szCs w:val="24"/>
        </w:rPr>
        <w:t>Customer Problem Statements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gridCol w:w="2074"/>
      </w:tblGrid>
      <w:tr w14:paraId="5231C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5C9D5E9D">
            <w:pPr>
              <w:spacing w:after="0" w:line="240" w:lineRule="auto"/>
              <w:rPr>
                <w:rFonts w:ascii="Times New Roman" w:hAnsi="Times New Roman" w:cs="Times New Roman"/>
                <w:sz w:val="24"/>
                <w:szCs w:val="24"/>
              </w:rPr>
            </w:pPr>
            <w:r>
              <w:rPr>
                <w:rFonts w:ascii="Times New Roman" w:hAnsi="Times New Roman" w:cs="Times New Roman"/>
                <w:sz w:val="24"/>
                <w:szCs w:val="24"/>
              </w:rPr>
              <w:t>I am (Customer)</w:t>
            </w:r>
          </w:p>
        </w:tc>
        <w:tc>
          <w:tcPr>
            <w:tcW w:w="2074" w:type="dxa"/>
          </w:tcPr>
          <w:p w14:paraId="1C439A22">
            <w:pPr>
              <w:spacing w:after="0" w:line="240" w:lineRule="auto"/>
              <w:rPr>
                <w:rFonts w:ascii="Times New Roman" w:hAnsi="Times New Roman" w:cs="Times New Roman"/>
                <w:sz w:val="24"/>
                <w:szCs w:val="24"/>
              </w:rPr>
            </w:pPr>
            <w:r>
              <w:rPr>
                <w:rFonts w:ascii="Times New Roman" w:hAnsi="Times New Roman" w:cs="Times New Roman"/>
                <w:sz w:val="24"/>
                <w:szCs w:val="24"/>
              </w:rPr>
              <w:t>I'm trying to</w:t>
            </w:r>
          </w:p>
        </w:tc>
        <w:tc>
          <w:tcPr>
            <w:tcW w:w="2074" w:type="dxa"/>
          </w:tcPr>
          <w:p w14:paraId="687CCFCF">
            <w:pPr>
              <w:spacing w:after="0" w:line="240" w:lineRule="auto"/>
              <w:rPr>
                <w:rFonts w:ascii="Times New Roman" w:hAnsi="Times New Roman" w:cs="Times New Roman"/>
                <w:sz w:val="24"/>
                <w:szCs w:val="24"/>
              </w:rPr>
            </w:pPr>
            <w:r>
              <w:rPr>
                <w:rFonts w:ascii="Times New Roman" w:hAnsi="Times New Roman" w:cs="Times New Roman"/>
                <w:sz w:val="24"/>
                <w:szCs w:val="24"/>
              </w:rPr>
              <w:t>But</w:t>
            </w:r>
          </w:p>
        </w:tc>
        <w:tc>
          <w:tcPr>
            <w:tcW w:w="2074" w:type="dxa"/>
          </w:tcPr>
          <w:p w14:paraId="173D20A7">
            <w:pPr>
              <w:spacing w:after="0" w:line="240" w:lineRule="auto"/>
              <w:rPr>
                <w:rFonts w:ascii="Times New Roman" w:hAnsi="Times New Roman" w:cs="Times New Roman"/>
                <w:sz w:val="24"/>
                <w:szCs w:val="24"/>
              </w:rPr>
            </w:pPr>
            <w:r>
              <w:rPr>
                <w:rFonts w:ascii="Times New Roman" w:hAnsi="Times New Roman" w:cs="Times New Roman"/>
                <w:sz w:val="24"/>
                <w:szCs w:val="24"/>
              </w:rPr>
              <w:t>Because</w:t>
            </w:r>
          </w:p>
        </w:tc>
        <w:tc>
          <w:tcPr>
            <w:tcW w:w="2074" w:type="dxa"/>
          </w:tcPr>
          <w:p w14:paraId="1F1A6217">
            <w:pPr>
              <w:spacing w:after="0" w:line="240" w:lineRule="auto"/>
              <w:rPr>
                <w:rFonts w:ascii="Times New Roman" w:hAnsi="Times New Roman" w:cs="Times New Roman"/>
                <w:sz w:val="24"/>
                <w:szCs w:val="24"/>
              </w:rPr>
            </w:pPr>
            <w:r>
              <w:rPr>
                <w:rFonts w:ascii="Times New Roman" w:hAnsi="Times New Roman" w:cs="Times New Roman"/>
                <w:sz w:val="24"/>
                <w:szCs w:val="24"/>
              </w:rPr>
              <w:t>Which makes me feel</w:t>
            </w:r>
          </w:p>
        </w:tc>
      </w:tr>
      <w:tr w14:paraId="0B2F0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59D57D55">
            <w:pPr>
              <w:spacing w:after="0" w:line="240" w:lineRule="auto"/>
              <w:rPr>
                <w:rFonts w:ascii="Times New Roman" w:hAnsi="Times New Roman" w:cs="Times New Roman"/>
                <w:sz w:val="24"/>
                <w:szCs w:val="24"/>
              </w:rPr>
            </w:pPr>
            <w:r>
              <w:rPr>
                <w:rFonts w:ascii="Times New Roman" w:hAnsi="Times New Roman" w:cs="Times New Roman"/>
                <w:sz w:val="24"/>
                <w:szCs w:val="24"/>
              </w:rPr>
              <w:t>a metro passenger</w:t>
            </w:r>
          </w:p>
        </w:tc>
        <w:tc>
          <w:tcPr>
            <w:tcW w:w="2074" w:type="dxa"/>
          </w:tcPr>
          <w:p w14:paraId="6E361BD0">
            <w:pPr>
              <w:spacing w:after="0" w:line="240" w:lineRule="auto"/>
              <w:rPr>
                <w:rFonts w:ascii="Times New Roman" w:hAnsi="Times New Roman" w:cs="Times New Roman"/>
                <w:sz w:val="24"/>
                <w:szCs w:val="24"/>
              </w:rPr>
            </w:pPr>
            <w:r>
              <w:rPr>
                <w:rFonts w:ascii="Times New Roman" w:hAnsi="Times New Roman" w:cs="Times New Roman"/>
                <w:sz w:val="24"/>
                <w:szCs w:val="24"/>
              </w:rPr>
              <w:t>book a metro ticket quickly and easily</w:t>
            </w:r>
          </w:p>
        </w:tc>
        <w:tc>
          <w:tcPr>
            <w:tcW w:w="2074" w:type="dxa"/>
          </w:tcPr>
          <w:p w14:paraId="2CD5F705">
            <w:pPr>
              <w:spacing w:after="0" w:line="240" w:lineRule="auto"/>
              <w:rPr>
                <w:rFonts w:ascii="Times New Roman" w:hAnsi="Times New Roman" w:cs="Times New Roman"/>
                <w:sz w:val="24"/>
                <w:szCs w:val="24"/>
              </w:rPr>
            </w:pPr>
            <w:r>
              <w:rPr>
                <w:rFonts w:ascii="Times New Roman" w:hAnsi="Times New Roman" w:cs="Times New Roman"/>
                <w:sz w:val="24"/>
                <w:szCs w:val="24"/>
              </w:rPr>
              <w:t>I have to enter journey details and calculate the fare before getting the ticket</w:t>
            </w:r>
          </w:p>
        </w:tc>
        <w:tc>
          <w:tcPr>
            <w:tcW w:w="2074" w:type="dxa"/>
          </w:tcPr>
          <w:p w14:paraId="2772496B">
            <w:pPr>
              <w:spacing w:after="0" w:line="240" w:lineRule="auto"/>
              <w:rPr>
                <w:rFonts w:ascii="Times New Roman" w:hAnsi="Times New Roman" w:cs="Times New Roman"/>
                <w:sz w:val="24"/>
                <w:szCs w:val="24"/>
              </w:rPr>
            </w:pPr>
            <w:r>
              <w:rPr>
                <w:rFonts w:ascii="Times New Roman" w:hAnsi="Times New Roman" w:cs="Times New Roman"/>
                <w:sz w:val="24"/>
                <w:szCs w:val="24"/>
              </w:rPr>
              <w:t>the ticket booking process can involve multiple steps and manual fare calculation</w:t>
            </w:r>
          </w:p>
        </w:tc>
        <w:tc>
          <w:tcPr>
            <w:tcW w:w="2074" w:type="dxa"/>
          </w:tcPr>
          <w:p w14:paraId="6677561A">
            <w:pPr>
              <w:spacing w:after="0" w:line="240" w:lineRule="auto"/>
              <w:rPr>
                <w:rFonts w:ascii="Times New Roman" w:hAnsi="Times New Roman" w:cs="Times New Roman"/>
                <w:sz w:val="24"/>
                <w:szCs w:val="24"/>
              </w:rPr>
            </w:pPr>
            <w:r>
              <w:rPr>
                <w:rFonts w:ascii="Times New Roman" w:hAnsi="Times New Roman" w:cs="Times New Roman"/>
                <w:sz w:val="24"/>
                <w:szCs w:val="24"/>
              </w:rPr>
              <w:t>frustrated and inconvenienced</w:t>
            </w:r>
          </w:p>
        </w:tc>
      </w:tr>
      <w:tr w14:paraId="34591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54D2478">
            <w:pPr>
              <w:spacing w:after="0" w:line="240" w:lineRule="auto"/>
              <w:rPr>
                <w:rFonts w:ascii="Times New Roman" w:hAnsi="Times New Roman" w:cs="Times New Roman"/>
                <w:sz w:val="24"/>
                <w:szCs w:val="24"/>
              </w:rPr>
            </w:pPr>
            <w:r>
              <w:rPr>
                <w:rFonts w:ascii="Times New Roman" w:hAnsi="Times New Roman" w:cs="Times New Roman"/>
                <w:sz w:val="24"/>
                <w:szCs w:val="24"/>
              </w:rPr>
              <w:t>a metro passenger</w:t>
            </w:r>
          </w:p>
        </w:tc>
        <w:tc>
          <w:tcPr>
            <w:tcW w:w="2074" w:type="dxa"/>
          </w:tcPr>
          <w:p w14:paraId="1B7CD282">
            <w:pPr>
              <w:spacing w:after="0" w:line="240" w:lineRule="auto"/>
              <w:rPr>
                <w:rFonts w:ascii="Times New Roman" w:hAnsi="Times New Roman" w:cs="Times New Roman"/>
                <w:sz w:val="24"/>
                <w:szCs w:val="24"/>
              </w:rPr>
            </w:pPr>
            <w:r>
              <w:rPr>
                <w:rFonts w:ascii="Times New Roman" w:hAnsi="Times New Roman" w:cs="Times New Roman"/>
                <w:sz w:val="24"/>
                <w:szCs w:val="24"/>
              </w:rPr>
              <w:t>get a convenient digital ticket for my journey</w:t>
            </w:r>
          </w:p>
        </w:tc>
        <w:tc>
          <w:tcPr>
            <w:tcW w:w="2074" w:type="dxa"/>
          </w:tcPr>
          <w:p w14:paraId="1EA48092">
            <w:pPr>
              <w:spacing w:after="0" w:line="240" w:lineRule="auto"/>
              <w:rPr>
                <w:rFonts w:ascii="Times New Roman" w:hAnsi="Times New Roman" w:cs="Times New Roman"/>
                <w:sz w:val="24"/>
                <w:szCs w:val="24"/>
              </w:rPr>
            </w:pPr>
            <w:r>
              <w:rPr>
                <w:rFonts w:ascii="Times New Roman" w:hAnsi="Times New Roman" w:cs="Times New Roman"/>
                <w:sz w:val="24"/>
                <w:szCs w:val="24"/>
              </w:rPr>
              <w:t>I need a simple way to select the route, passenger count and payment mode and receive my ticket</w:t>
            </w:r>
          </w:p>
        </w:tc>
        <w:tc>
          <w:tcPr>
            <w:tcW w:w="2074" w:type="dxa"/>
          </w:tcPr>
          <w:p w14:paraId="27E5357C">
            <w:pPr>
              <w:spacing w:after="0" w:line="240" w:lineRule="auto"/>
              <w:rPr>
                <w:rFonts w:ascii="Times New Roman" w:hAnsi="Times New Roman" w:cs="Times New Roman"/>
                <w:sz w:val="24"/>
                <w:szCs w:val="24"/>
              </w:rPr>
            </w:pPr>
            <w:r>
              <w:rPr>
                <w:rFonts w:ascii="Times New Roman" w:hAnsi="Times New Roman" w:cs="Times New Roman"/>
                <w:sz w:val="24"/>
                <w:szCs w:val="24"/>
              </w:rPr>
              <w:t>I want the booking details and ticket to be generated accurately in one place</w:t>
            </w:r>
          </w:p>
        </w:tc>
        <w:tc>
          <w:tcPr>
            <w:tcW w:w="2074" w:type="dxa"/>
          </w:tcPr>
          <w:p w14:paraId="1F41A4B9">
            <w:pPr>
              <w:spacing w:after="0" w:line="240" w:lineRule="auto"/>
              <w:rPr>
                <w:rFonts w:ascii="Times New Roman" w:hAnsi="Times New Roman" w:cs="Times New Roman"/>
                <w:sz w:val="24"/>
                <w:szCs w:val="24"/>
              </w:rPr>
            </w:pPr>
            <w:r>
              <w:rPr>
                <w:rFonts w:ascii="Times New Roman" w:hAnsi="Times New Roman" w:cs="Times New Roman"/>
                <w:sz w:val="24"/>
                <w:szCs w:val="24"/>
              </w:rPr>
              <w:t>confused and dissatisfied</w:t>
            </w:r>
          </w:p>
        </w:tc>
      </w:tr>
    </w:tbl>
    <w:p w14:paraId="59A39B65">
      <w:pPr>
        <w:rPr>
          <w:rFonts w:ascii="Times New Roman" w:hAnsi="Times New Roman" w:cs="Times New Roman"/>
          <w:sz w:val="24"/>
          <w:szCs w:val="24"/>
        </w:rPr>
      </w:pPr>
    </w:p>
    <w:p w14:paraId="748D54D2">
      <w:pPr>
        <w:rPr>
          <w:rFonts w:ascii="Times New Roman" w:hAnsi="Times New Roman" w:cs="Times New Roman"/>
          <w:sz w:val="24"/>
          <w:szCs w:val="24"/>
        </w:rPr>
      </w:pPr>
      <w:r>
        <w:rPr>
          <w:rFonts w:ascii="Times New Roman" w:hAnsi="Times New Roman" w:cs="Times New Roman"/>
          <w:b/>
          <w:sz w:val="24"/>
          <w:szCs w:val="24"/>
        </w:rPr>
        <w:t>Problem Statement (PS-1)</w:t>
      </w:r>
    </w:p>
    <w:p w14:paraId="6CFBE20A">
      <w:pPr>
        <w:rPr>
          <w:rFonts w:ascii="Times New Roman" w:hAnsi="Times New Roman" w:cs="Times New Roman"/>
          <w:sz w:val="24"/>
          <w:szCs w:val="24"/>
        </w:rPr>
      </w:pPr>
      <w:r>
        <w:rPr>
          <w:rFonts w:ascii="Times New Roman" w:hAnsi="Times New Roman" w:cs="Times New Roman"/>
          <w:sz w:val="24"/>
          <w:szCs w:val="24"/>
        </w:rPr>
        <w:t>I am a metro passenger. I'm trying to book a metro ticket quickly and easily, but I have to enter journey details and calculate the fare before getting the ticket, because the ticket booking process can involve multiple steps and manual fare calculation, which makes me feel frustrated and inconvenienced.</w:t>
      </w:r>
    </w:p>
    <w:p w14:paraId="161B8D40">
      <w:pPr>
        <w:rPr>
          <w:rFonts w:ascii="Times New Roman" w:hAnsi="Times New Roman" w:cs="Times New Roman"/>
          <w:sz w:val="24"/>
          <w:szCs w:val="24"/>
        </w:rPr>
      </w:pPr>
      <w:r>
        <w:rPr>
          <w:rFonts w:ascii="Times New Roman" w:hAnsi="Times New Roman" w:cs="Times New Roman"/>
          <w:b/>
          <w:sz w:val="24"/>
          <w:szCs w:val="24"/>
        </w:rPr>
        <w:t>Problem Statement (PS-2)</w:t>
      </w:r>
    </w:p>
    <w:p w14:paraId="3A068E37">
      <w:pPr>
        <w:rPr>
          <w:rFonts w:ascii="Times New Roman" w:hAnsi="Times New Roman" w:cs="Times New Roman"/>
          <w:sz w:val="24"/>
          <w:szCs w:val="24"/>
        </w:rPr>
      </w:pPr>
      <w:r>
        <w:rPr>
          <w:rFonts w:ascii="Times New Roman" w:hAnsi="Times New Roman" w:cs="Times New Roman"/>
          <w:sz w:val="24"/>
          <w:szCs w:val="24"/>
        </w:rPr>
        <w:t>I am a metro passenger. I'm trying to get a convenient digital ticket for my journey, but I need a simple way to select the route, passenger count and payment mode and receive my ticket, because I want the booking details and ticket to be generated accurately in one place, which makes me feel confused and dissatisfied.</w:t>
      </w:r>
    </w:p>
    <w:p w14:paraId="288AB623">
      <w:pPr>
        <w:rPr>
          <w:rFonts w:ascii="Times New Roman" w:hAnsi="Times New Roman" w:cs="Times New Roman"/>
          <w:sz w:val="24"/>
          <w:szCs w:val="24"/>
        </w:rPr>
      </w:pPr>
    </w:p>
    <w:p w14:paraId="6C7A349A">
      <w:pPr>
        <w:jc w:val="center"/>
        <w:rPr>
          <w:rFonts w:ascii="Times New Roman" w:hAnsi="Times New Roman" w:cs="Times New Roman"/>
          <w:sz w:val="24"/>
          <w:szCs w:val="24"/>
        </w:rPr>
      </w:pPr>
    </w:p>
    <w:sectPr>
      <w:pgSz w:w="12240" w:h="15840"/>
      <w:pgMar w:top="792" w:right="936" w:bottom="792"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C0B6F"/>
    <w:rsid w:val="000E460A"/>
    <w:rsid w:val="0015074B"/>
    <w:rsid w:val="002232C0"/>
    <w:rsid w:val="0029639D"/>
    <w:rsid w:val="00326F90"/>
    <w:rsid w:val="004D7AB0"/>
    <w:rsid w:val="00AA1D8D"/>
    <w:rsid w:val="00B47730"/>
    <w:rsid w:val="00C20CDF"/>
    <w:rsid w:val="00C800B1"/>
    <w:rsid w:val="00CB0664"/>
    <w:rsid w:val="00FC693F"/>
    <w:rsid w:val="3C213D4E"/>
    <w:rsid w:val="43AD10A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4AFAD4-455F-49F8-BECB-9195E5D87C1E}">
  <ds:schemaRefs/>
</ds:datastoreItem>
</file>

<file path=docProps/app.xml><?xml version="1.0" encoding="utf-8"?>
<Properties xmlns="http://schemas.openxmlformats.org/officeDocument/2006/extended-properties" xmlns:vt="http://schemas.openxmlformats.org/officeDocument/2006/docPropsVTypes">
  <Template>Normal</Template>
  <Pages>1</Pages>
  <Words>290</Words>
  <Characters>1535</Characters>
  <Lines>13</Lines>
  <Paragraphs>3</Paragraphs>
  <TotalTime>0</TotalTime>
  <ScaleCrop>false</ScaleCrop>
  <LinksUpToDate>false</LinksUpToDate>
  <CharactersWithSpaces>1792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2026-09-04T05:28:00Z</dcterms:created>
  <dc:creator>python-docx</dc:creator>
  <dc:description>generated by python-docx</dc:description>
  <cp:lastModifiedBy>WPS_1781224173</cp:lastModifiedBy>
  <dcterms:modified xsi:type="dcterms:W3CDTF">2026-09-16T05:41:49Z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eyJoZGlkIjoiYWRlMjgxNTFkOGQ2MmU4MTg1ZjllYmJiOTVhOTY3YjQiLCJ1c2VySWQiOiI1NDk3NjEyMzk0MzIifQ==</vt:lpwstr>
  </property>
  <property fmtid="{D5CDD505-2E9C-101B-9397-08002B2CF9AE}" pid="3" name="KSOProductBuildVer">
    <vt:lpwstr>1033-12.1.0.28485</vt:lpwstr>
  </property>
  <property fmtid="{D5CDD505-2E9C-101B-9397-08002B2CF9AE}" pid="4" name="ICV">
    <vt:lpwstr>9D5B18AD1FD14F3A91EB9CA84C2415B3_12</vt:lpwstr>
  </property>
</Properties>
</file>